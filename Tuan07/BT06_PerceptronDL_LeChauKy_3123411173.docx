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60A69">
      <w:pPr>
        <w:bidi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ĐẠI HỌC SÀI GÒN</w:t>
      </w:r>
    </w:p>
    <w:p w14:paraId="2E09D784">
      <w:pPr>
        <w:bidi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KHOA CÔNG NGHỆ THÔNG TIN</w:t>
      </w:r>
    </w:p>
    <w:p w14:paraId="1025CAE5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7CAC4340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665E11E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2FE2CF4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EAB9E70">
      <w:pPr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313940" cy="2313940"/>
            <wp:effectExtent l="0" t="0" r="0" b="635"/>
            <wp:docPr id="1" name="Picture 1" descr="SGU-LOGO-600x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GU-LOGO-600x600"/>
                    <pic:cNvPicPr>
                      <a:picLocks noChangeAspect="1"/>
                    </pic:cNvPicPr>
                  </pic:nvPicPr>
                  <pic:blipFill>
                    <a:blip r:embed="rId4"/>
                    <a:srcRect l="-611" t="-611" r="-611" b="-611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9DF5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0D31C4B9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0BAFF1E6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693209F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539E8A2D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78365596">
      <w:pPr>
        <w:bidi w:val="0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Môn: Học sâu</w:t>
      </w:r>
    </w:p>
    <w:p w14:paraId="4E39599A">
      <w:pPr>
        <w:bidi w:val="0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Bài tập 6: Perceptron và Mạng học sâu</w:t>
      </w:r>
    </w:p>
    <w:p w14:paraId="0054A610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6D1F8AAB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6E24C9D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0FC4D21E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23A11678">
      <w:pPr>
        <w:bidi w:val="0"/>
        <w:jc w:val="center"/>
        <w:rPr>
          <w:rFonts w:hint="default" w:ascii="Times New Roman" w:hAnsi="Times New Roman" w:cs="Times New Roman"/>
          <w:lang w:val="en-US"/>
        </w:rPr>
      </w:pPr>
    </w:p>
    <w:p w14:paraId="1F3F23B1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87B8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Giảng viên hướng dẫn: Đỗ Như Tài</w:t>
      </w:r>
    </w:p>
    <w:p w14:paraId="6DFB3C66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6269B56A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Sinh viên: Lê Châu Kỳ</w:t>
      </w:r>
    </w:p>
    <w:p w14:paraId="287DE839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F379AF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MSSV: 3123411173</w:t>
      </w:r>
    </w:p>
    <w:p w14:paraId="2020921E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87F562">
      <w:pPr>
        <w:bidi w:val="0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DCT123C4</w:t>
      </w:r>
    </w:p>
    <w:p w14:paraId="00243C13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4DFB3193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59D6B9C5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0FA2E6C9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308CFCDD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1426DB31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484FA9DF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16A1AB81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3861F112">
      <w:pPr>
        <w:bidi w:val="0"/>
        <w:jc w:val="both"/>
        <w:rPr>
          <w:rFonts w:hint="default" w:ascii="Times New Roman" w:hAnsi="Times New Roman" w:cs="Times New Roman"/>
          <w:lang w:val="en-US"/>
        </w:rPr>
      </w:pPr>
    </w:p>
    <w:p w14:paraId="0A8ABEEE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A60675">
      <w:pPr>
        <w:bidi w:val="0"/>
        <w:jc w:val="center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sectPr>
          <w:pgSz w:w="11906" w:h="16838"/>
          <w:pgMar w:top="1296" w:right="1224" w:bottom="1296" w:left="1224" w:header="720" w:footer="720" w:gutter="0"/>
          <w:pgBorders w:display="firstPage">
            <w:top w:val="twistedLines1" w:color="auto" w:sz="31" w:space="1"/>
            <w:left w:val="twistedLines1" w:color="auto" w:sz="31" w:space="4"/>
            <w:bottom w:val="twistedLines1" w:color="auto" w:sz="31" w:space="1"/>
            <w:right w:val="twistedLines1" w:color="auto" w:sz="31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Thành phố Hồ Chí Minh, tháng 10, năm 2026</w:t>
      </w:r>
    </w:p>
    <w:p w14:paraId="166D992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Phần 1.</w:t>
      </w:r>
    </w:p>
    <w:p w14:paraId="2D26B831">
      <w:pPr>
        <w:pStyle w:val="3"/>
        <w:bidi w:val="0"/>
      </w:pPr>
      <w:r>
        <w:t>Câu 1. Thiết kế perceptron cho ranh giới x₂ = −1.5x₁ + 3</w:t>
      </w:r>
    </w:p>
    <w:p w14:paraId="02863945">
      <w:r>
        <w:t>Đưa ranh giới về dạng w₁x₁ + w₂x₂ + b = 0:</w:t>
      </w:r>
    </w:p>
    <w:p w14:paraId="0925267A">
      <w:r>
        <w:t>x₂ = −1.5x₁ + 3   ⇔   1.5x₁ + x₂ − 3 = 0</w:t>
      </w:r>
    </w:p>
    <w:p w14:paraId="0F20C502">
      <w:r>
        <w:t xml:space="preserve">Đồng nhất hệ số: w₁ = 1.5,  w₂ = 1,  b = −3.  </w:t>
      </w:r>
    </w:p>
    <w:p w14:paraId="527A8C90">
      <w:r>
        <w:t>Perceptron: y = τ(1.5x₁ + x₂ − 3), với τ(s) = +1 nếu s ≥ 0, −1 nếu s &lt; 0.</w:t>
      </w:r>
    </w:p>
    <w:p w14:paraId="621D998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93110" cy="1574165"/>
            <wp:effectExtent l="0" t="0" r="2540" b="6985"/>
            <wp:docPr id="2" name="Picture 2" descr="d_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_q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0880" cy="1769110"/>
            <wp:effectExtent l="0" t="0" r="1270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1B09">
      <w:pPr>
        <w:rPr>
          <w:rFonts w:hint="default"/>
          <w:lang w:val="en-US"/>
        </w:rPr>
      </w:pPr>
    </w:p>
    <w:p w14:paraId="3758B18C">
      <w:pPr>
        <w:pStyle w:val="3"/>
        <w:bidi w:val="0"/>
      </w:pPr>
      <w:r>
        <w:t>Câu 2. Perceptron đơn như bộ phân lớp tuyến tính</w:t>
      </w:r>
    </w:p>
    <w:p w14:paraId="5E042884">
      <w:pPr>
        <w:pStyle w:val="4"/>
        <w:bidi w:val="0"/>
      </w:pPr>
      <w:r>
        <w:t>a) Đường thẳng của perceptron có b = −3, w₁ = 2.0, w₂ = 1.0</w:t>
      </w:r>
    </w:p>
    <w:p w14:paraId="312D136E">
      <w:r>
        <w:t>Ranh giới: 2x₁ + x₂ − 3 = 0  ⇔  x₂ = −2x₁ + 3.</w:t>
      </w:r>
    </w:p>
    <w:p w14:paraId="2F309D36">
      <w:r>
        <w:t>Cắt trục x₁ tại (1.5, 0) và trục x₂ tại (0, 3).</w:t>
      </w:r>
    </w:p>
    <w:p w14:paraId="2A001AFF">
      <w:r>
        <w:drawing>
          <wp:inline distT="0" distB="0" distL="114300" distR="114300">
            <wp:extent cx="2043430" cy="1854200"/>
            <wp:effectExtent l="0" t="0" r="4445" b="317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6057">
      <w:pPr>
        <w:pStyle w:val="4"/>
        <w:bidi w:val="0"/>
      </w:pPr>
      <w:r>
        <w:t>b) Đầu ra với x⁽¹⁾ = (−1, 0) và x⁽²⁾ = (2, 0)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1"/>
        <w:gridCol w:w="3319"/>
        <w:gridCol w:w="2213"/>
      </w:tblGrid>
      <w:tr w14:paraId="5E30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173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9EDE5">
            <w:pPr>
              <w:bidi w:val="0"/>
            </w:pPr>
            <w:r>
              <w:t>Đầu vào</w:t>
            </w:r>
          </w:p>
        </w:tc>
        <w:tc>
          <w:tcPr>
            <w:tcW w:w="19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B9EBA">
            <w:pPr>
              <w:bidi w:val="0"/>
            </w:pPr>
            <w:r>
              <w:t>s = 2x₁ + x₂ − 3</w:t>
            </w:r>
          </w:p>
        </w:tc>
        <w:tc>
          <w:tcPr>
            <w:tcW w:w="130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3035B">
            <w:pPr>
              <w:bidi w:val="0"/>
            </w:pPr>
            <w:r>
              <w:t>y = f_g(s)</w:t>
            </w:r>
          </w:p>
        </w:tc>
      </w:tr>
      <w:tr w14:paraId="284BF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3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0AD0A">
            <w:pPr>
              <w:bidi w:val="0"/>
            </w:pPr>
            <w:r>
              <w:t>x⁽¹⁾ = (−1, 0)</w:t>
            </w:r>
          </w:p>
        </w:tc>
        <w:tc>
          <w:tcPr>
            <w:tcW w:w="19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525C3">
            <w:pPr>
              <w:bidi w:val="0"/>
            </w:pPr>
            <w:r>
              <w:t>−2 + 0 − 3 = −5</w:t>
            </w:r>
          </w:p>
        </w:tc>
        <w:tc>
          <w:tcPr>
            <w:tcW w:w="130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82881">
            <w:pPr>
              <w:bidi w:val="0"/>
            </w:pPr>
            <w:r>
              <w:t>−1</w:t>
            </w:r>
          </w:p>
        </w:tc>
      </w:tr>
      <w:tr w14:paraId="58DA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3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67C9F">
            <w:pPr>
              <w:bidi w:val="0"/>
            </w:pPr>
            <w:r>
              <w:t>x⁽²⁾ = (2, 0)</w:t>
            </w:r>
          </w:p>
        </w:tc>
        <w:tc>
          <w:tcPr>
            <w:tcW w:w="19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36FA8">
            <w:pPr>
              <w:bidi w:val="0"/>
            </w:pPr>
            <w:r>
              <w:t>4 + 0 − 3 = 1</w:t>
            </w:r>
          </w:p>
        </w:tc>
        <w:tc>
          <w:tcPr>
            <w:tcW w:w="130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F822B">
            <w:pPr>
              <w:bidi w:val="0"/>
            </w:pPr>
            <w:r>
              <w:t>+1</w:t>
            </w:r>
          </w:p>
        </w:tc>
      </w:tr>
    </w:tbl>
    <w:p w14:paraId="0F6A55D2">
      <w:pPr>
        <w:pStyle w:val="4"/>
        <w:bidi w:val="0"/>
      </w:pPr>
      <w:r>
        <w:t>c) Perceptron ứng với đường thẳng đi qua (2, 0) và (0, −1)</w:t>
      </w:r>
    </w:p>
    <w:p w14:paraId="05F1A0E1">
      <w:r>
        <w:t>Hệ số góc = (0−(−1))/(2−0)=0.5, nên đường thẳng là x₂ = 0.5x₁−1, tức 0.5x₁−x₂−1 = 0. Nhân hai vế với −2 để có hệ số nguyên và chọn phía trên đường thẳng là lớp +1:</w:t>
      </w:r>
    </w:p>
    <w:p w14:paraId="76584A42">
      <w:r>
        <w:t>−x₁ + 2x₂ + 2 = 0</w:t>
      </w:r>
    </w:p>
    <w:p w14:paraId="08B25325">
      <w:r>
        <w:t>w₁ = −1,  w₂ = 2,  b = 2,  y = f_g(−x₁ + 2x₂ + 2).</w:t>
      </w:r>
    </w:p>
    <w:p w14:paraId="28EF2A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40660" cy="1310640"/>
            <wp:effectExtent l="0" t="0" r="2540" b="3810"/>
            <wp:docPr id="5" name="Picture 5" descr="d_q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_q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251710" cy="1617980"/>
            <wp:effectExtent l="0" t="0" r="5715" b="1270"/>
            <wp:docPr id="7" name="Picture 7" descr="p1_q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1_q2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113A">
      <w:pPr>
        <w:rPr>
          <w:rFonts w:hint="default"/>
          <w:lang w:val="en-US"/>
        </w:rPr>
      </w:pPr>
    </w:p>
    <w:p w14:paraId="3BDDF91F">
      <w:pPr>
        <w:pStyle w:val="4"/>
        <w:bidi w:val="0"/>
      </w:pPr>
      <w:r>
        <w:t>d) Perceptron cho hàm AND và OR</w:t>
      </w:r>
    </w:p>
    <w:p w14:paraId="3B093CD1">
      <w:r>
        <w:t>Bốn điểm a(0,0), b(1,0), c(0,1), d(1,1). Với nhãn ±1: OR cho −1 chỉ tại a; AND cho +1 chỉ tại d. Vì cả hai đều tách được bằng đường thẳng song song với x₁ + x₂ = const nên chọn w = (1, 1):</w:t>
      </w:r>
    </w:p>
    <w:p w14:paraId="66885651">
      <w:r>
        <w:t>OR: đường thẳng đi giữa a và {b, c}: x₁ + x₂ − 0.5 = 0 ⇒ w = (1, 1), b = −0.5.</w:t>
      </w:r>
    </w:p>
    <w:p w14:paraId="24D2FF1C">
      <w:r>
        <w:t>AND: đường thẳng đi giữa d và {a, b, c}: x₁ + x₂ − 1.5 = 0 ⇒ w = (1, 1), b = −1.5.</w:t>
      </w:r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3"/>
        <w:gridCol w:w="1326"/>
        <w:gridCol w:w="2298"/>
        <w:gridCol w:w="883"/>
        <w:gridCol w:w="2298"/>
        <w:gridCol w:w="883"/>
      </w:tblGrid>
      <w:tr w14:paraId="1639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46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3A413">
            <w:pPr>
              <w:bidi w:val="0"/>
            </w:pPr>
            <w:r>
              <w:t>Điểm</w:t>
            </w:r>
          </w:p>
        </w:tc>
        <w:tc>
          <w:tcPr>
            <w:tcW w:w="78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79B7D">
            <w:pPr>
              <w:bidi w:val="0"/>
            </w:pPr>
            <w:r>
              <w:t>(x₁, x₂)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8D886">
            <w:pPr>
              <w:bidi w:val="0"/>
            </w:pPr>
            <w:r>
              <w:t>s_OR = x₁ + x₂ − 0.5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8F17D">
            <w:pPr>
              <w:bidi w:val="0"/>
            </w:pPr>
            <w:r>
              <w:t>OR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35DA2">
            <w:pPr>
              <w:bidi w:val="0"/>
            </w:pPr>
            <w:r>
              <w:t>s_AND = x₁ + x₂ − 1.5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2C6FE">
            <w:pPr>
              <w:bidi w:val="0"/>
            </w:pPr>
            <w:r>
              <w:t>AND</w:t>
            </w:r>
          </w:p>
        </w:tc>
      </w:tr>
      <w:tr w14:paraId="47AC4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6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2F1A0">
            <w:pPr>
              <w:bidi w:val="0"/>
            </w:pPr>
            <w:r>
              <w:t>a</w:t>
            </w:r>
          </w:p>
        </w:tc>
        <w:tc>
          <w:tcPr>
            <w:tcW w:w="78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223EE">
            <w:pPr>
              <w:bidi w:val="0"/>
            </w:pPr>
            <w:r>
              <w:t>(0, 0)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9DC3A">
            <w:pPr>
              <w:bidi w:val="0"/>
            </w:pPr>
            <w:r>
              <w:t>−0.5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AC365">
            <w:pPr>
              <w:bidi w:val="0"/>
            </w:pPr>
            <w:r>
              <w:t>−1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9E759">
            <w:pPr>
              <w:bidi w:val="0"/>
            </w:pPr>
            <w:r>
              <w:t>−1.5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304A3">
            <w:pPr>
              <w:bidi w:val="0"/>
            </w:pPr>
            <w:r>
              <w:t>−1</w:t>
            </w:r>
          </w:p>
        </w:tc>
      </w:tr>
      <w:tr w14:paraId="3B74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6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7C944">
            <w:pPr>
              <w:bidi w:val="0"/>
            </w:pPr>
            <w:r>
              <w:t>b</w:t>
            </w:r>
          </w:p>
        </w:tc>
        <w:tc>
          <w:tcPr>
            <w:tcW w:w="78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4C1F5">
            <w:pPr>
              <w:bidi w:val="0"/>
            </w:pPr>
            <w:r>
              <w:t>(1, 0)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0C0CD">
            <w:pPr>
              <w:bidi w:val="0"/>
            </w:pPr>
            <w:r>
              <w:t>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829E">
            <w:pPr>
              <w:bidi w:val="0"/>
            </w:pPr>
            <w:r>
              <w:t>+1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D8B89">
            <w:pPr>
              <w:bidi w:val="0"/>
            </w:pPr>
            <w:r>
              <w:t>−0.5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60126">
            <w:pPr>
              <w:bidi w:val="0"/>
            </w:pPr>
            <w:r>
              <w:t>−1</w:t>
            </w:r>
          </w:p>
        </w:tc>
      </w:tr>
      <w:tr w14:paraId="2A06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6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F38E5">
            <w:pPr>
              <w:bidi w:val="0"/>
            </w:pPr>
            <w:r>
              <w:t>c</w:t>
            </w:r>
          </w:p>
        </w:tc>
        <w:tc>
          <w:tcPr>
            <w:tcW w:w="78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E9B5A">
            <w:pPr>
              <w:bidi w:val="0"/>
            </w:pPr>
            <w:r>
              <w:t>(0, 1)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DA059">
            <w:pPr>
              <w:bidi w:val="0"/>
            </w:pPr>
            <w:r>
              <w:t>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35145">
            <w:pPr>
              <w:bidi w:val="0"/>
            </w:pPr>
            <w:r>
              <w:t>+1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51281">
            <w:pPr>
              <w:bidi w:val="0"/>
            </w:pPr>
            <w:r>
              <w:t>−0.5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1AD4E">
            <w:pPr>
              <w:bidi w:val="0"/>
            </w:pPr>
            <w:r>
              <w:t>−1</w:t>
            </w:r>
          </w:p>
        </w:tc>
      </w:tr>
      <w:tr w14:paraId="113C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6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37483">
            <w:pPr>
              <w:bidi w:val="0"/>
            </w:pPr>
            <w:r>
              <w:t>d</w:t>
            </w:r>
          </w:p>
        </w:tc>
        <w:tc>
          <w:tcPr>
            <w:tcW w:w="78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24A96">
            <w:pPr>
              <w:bidi w:val="0"/>
            </w:pPr>
            <w:r>
              <w:t>(1, 1)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5F4AE">
            <w:pPr>
              <w:bidi w:val="0"/>
            </w:pPr>
            <w:r>
              <w:t>1.5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A7B96">
            <w:pPr>
              <w:bidi w:val="0"/>
            </w:pPr>
            <w:r>
              <w:t>+1</w:t>
            </w:r>
          </w:p>
        </w:tc>
        <w:tc>
          <w:tcPr>
            <w:tcW w:w="135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11CAF">
            <w:pPr>
              <w:bidi w:val="0"/>
            </w:pPr>
            <w:r>
              <w:t>0.5</w:t>
            </w:r>
          </w:p>
        </w:tc>
        <w:tc>
          <w:tcPr>
            <w:tcW w:w="5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76C7">
            <w:pPr>
              <w:bidi w:val="0"/>
            </w:pPr>
            <w:r>
              <w:t>+1</w:t>
            </w:r>
          </w:p>
        </w:tc>
      </w:tr>
    </w:tbl>
    <w:p w14:paraId="29E5C97E">
      <w:pPr>
        <w:bidi w:val="0"/>
        <w:rPr>
          <w:rFonts w:hint="default"/>
          <w:lang w:val="en-US"/>
        </w:rPr>
      </w:pPr>
    </w:p>
    <w:p w14:paraId="58EF5B8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82925" cy="1473835"/>
            <wp:effectExtent l="0" t="0" r="3175" b="2540"/>
            <wp:docPr id="8" name="Picture 8" descr="d_q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_q2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D9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69535" cy="2305685"/>
            <wp:effectExtent l="0" t="0" r="2540" b="8890"/>
            <wp:docPr id="6" name="Picture 6" descr="p1_q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1_q2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1AEB">
      <w:pPr>
        <w:pStyle w:val="3"/>
        <w:bidi w:val="0"/>
      </w:pPr>
      <w:r>
        <w:t>Câu 3. Xây dựng hàm OR bằng Perceptron Learning</w:t>
      </w:r>
    </w:p>
    <w:p w14:paraId="2CAAC27A">
      <w:pPr>
        <w:pStyle w:val="4"/>
        <w:bidi w:val="0"/>
      </w:pPr>
      <w:r>
        <w:t>a) Đạo hàm và công thức cập nhật</w:t>
      </w:r>
    </w:p>
    <w:p w14:paraId="58511DC4">
      <w:r>
        <w:t>∂J/∂w = Σ_{xᵢ∈Y} (−tᵢ)·xᵢ          ∂J/∂b = Σ_{xᵢ∈Y} (−tᵢ)</w:t>
      </w:r>
    </w:p>
    <w:p w14:paraId="245ACECE">
      <w:r>
        <w:t>w ← w − ρ·∂J/∂w = w + ρ·Σ_{xᵢ∈Y} tᵢxᵢ          b ← b − ρ·∂J/∂b = b + ρ·Σ_{xᵢ∈Y} tᵢ</w:t>
      </w:r>
    </w:p>
    <w:p w14:paraId="7FD935A3">
      <w:pPr>
        <w:pStyle w:val="4"/>
        <w:bidi w:val="0"/>
      </w:pPr>
      <w:r>
        <w:t>b) Thuật toán Perceptron Learning (batch mode)</w:t>
      </w:r>
    </w:p>
    <w:p w14:paraId="4F91C9D6">
      <w:r>
        <w:rPr>
          <w:rFonts w:hint="default"/>
          <w:lang w:val="en-US"/>
        </w:rPr>
        <w:t xml:space="preserve">- </w:t>
      </w:r>
      <w:r>
        <w:t>Khởi tạo w⁽⁰⁾, b⁽⁰⁾ (ngẫu nhiên hoặc theo đề) và chọn tốc độ học ρ &gt; 0.</w:t>
      </w:r>
    </w:p>
    <w:p w14:paraId="40162E49">
      <w:r>
        <w:rPr>
          <w:rFonts w:hint="default"/>
          <w:lang w:val="en-US"/>
        </w:rPr>
        <w:t xml:space="preserve">- </w:t>
      </w:r>
      <w:r>
        <w:t>Lặp: với mọi mẫu tính sᵢ = wᵀxᵢ + b và yᵢ = sign(sᵢ); gom các mẫu có yᵢ ≠ tᵢ vào tập Y.</w:t>
      </w:r>
    </w:p>
    <w:p w14:paraId="577EAE17">
      <w:r>
        <w:rPr>
          <w:rFonts w:hint="default"/>
          <w:lang w:val="en-US"/>
        </w:rPr>
        <w:t xml:space="preserve">- </w:t>
      </w:r>
      <w:r>
        <w:t>Nếu Y = ∅ thì dừng (J = 0, mọi mẫu đã đúng).</w:t>
      </w:r>
    </w:p>
    <w:p w14:paraId="6C671081">
      <w:r>
        <w:rPr>
          <w:rFonts w:hint="default"/>
          <w:lang w:val="en-US"/>
        </w:rPr>
        <w:t xml:space="preserve">- </w:t>
      </w:r>
      <w:r>
        <w:t>Ngược lại cập nhật đồng thời w ← w + ρ·Σ_Y tᵢxᵢ, b ← b + ρ·Σ_Y tᵢ rồi quay lại bước tính (một lần như vậy là một vòng lặp). Dữ liệu tách tuyến tính được thì thuật toán hội tụ sau hữu hạn bước.</w:t>
      </w:r>
    </w:p>
    <w:p w14:paraId="7C7DF3D4">
      <w:pPr>
        <w:pStyle w:val="4"/>
        <w:bidi w:val="0"/>
      </w:pPr>
      <w:r>
        <w:t>c) Tham số ứng với đường thẳng x₂ = 0.5 (đường nằm ngang, hình đề)</w:t>
      </w:r>
    </w:p>
    <w:p w14:paraId="2E13A8ED">
      <w:r>
        <w:t>x₂ = 0.5 ⇔ 0·x₁ + 1·x₂ − 0.5 = 0. Chọn phía trên là +1 (c, d nằm trên đường; a nằm dưới):</w:t>
      </w:r>
    </w:p>
    <w:p w14:paraId="57DC5348">
      <w:r>
        <w:t>w⁽⁰⁾ = (0, 1)ᵀ,  b⁽⁰⁾ = −0.5.</w:t>
      </w:r>
    </w:p>
    <w:p w14:paraId="272230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17165" cy="1299210"/>
            <wp:effectExtent l="0" t="0" r="6985" b="5715"/>
            <wp:docPr id="9" name="Picture 9" descr="d_q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_q3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1465">
      <w:pPr>
        <w:pStyle w:val="4"/>
        <w:bidi w:val="0"/>
      </w:pPr>
      <w:r>
        <w:t>d) Chạy Perceptron Learning với ρ = 0.4</w:t>
      </w:r>
    </w:p>
    <w:p w14:paraId="06F5C5CF">
      <w:r>
        <w:t>Vòng 0 (w = (0, 1), b = −0.5): s = wᵀx + b cho từng mẫu: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"/>
        <w:gridCol w:w="1414"/>
        <w:gridCol w:w="847"/>
        <w:gridCol w:w="2074"/>
        <w:gridCol w:w="1414"/>
        <w:gridCol w:w="1887"/>
      </w:tblGrid>
      <w:tr w14:paraId="3C2A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A7B1D">
            <w:pPr>
              <w:bidi w:val="0"/>
            </w:pPr>
            <w:r>
              <w:t>Mẫu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753B1">
            <w:pPr>
              <w:bidi w:val="0"/>
            </w:pPr>
            <w:r>
              <w:t>x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E5B59">
            <w:pPr>
              <w:bidi w:val="0"/>
            </w:pPr>
            <w:r>
              <w:t>t</w:t>
            </w:r>
          </w:p>
        </w:tc>
        <w:tc>
          <w:tcPr>
            <w:tcW w:w="12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D6F3">
            <w:pPr>
              <w:bidi w:val="0"/>
            </w:pPr>
            <w:r>
              <w:t>s = x₂ − 0.5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65F3F">
            <w:pPr>
              <w:bidi w:val="0"/>
            </w:pPr>
            <w:r>
              <w:t>sign(s)</w:t>
            </w:r>
          </w:p>
        </w:tc>
        <w:tc>
          <w:tcPr>
            <w:tcW w:w="111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5C03B">
            <w:pPr>
              <w:bidi w:val="0"/>
            </w:pPr>
            <w:r>
              <w:t>Kết quả</w:t>
            </w:r>
          </w:p>
        </w:tc>
      </w:tr>
      <w:tr w14:paraId="51F9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88CE5">
            <w:pPr>
              <w:bidi w:val="0"/>
            </w:pPr>
            <w:r>
              <w:t>a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77EA7">
            <w:pPr>
              <w:bidi w:val="0"/>
            </w:pPr>
            <w:r>
              <w:t>(0, 0)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F648D">
            <w:pPr>
              <w:bidi w:val="0"/>
            </w:pPr>
            <w:r>
              <w:t>−1</w:t>
            </w:r>
          </w:p>
        </w:tc>
        <w:tc>
          <w:tcPr>
            <w:tcW w:w="12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B8A9A">
            <w:pPr>
              <w:bidi w:val="0"/>
            </w:pPr>
            <w:r>
              <w:t>−0.5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82DF9">
            <w:pPr>
              <w:bidi w:val="0"/>
            </w:pPr>
            <w:r>
              <w:t>−1</w:t>
            </w:r>
          </w:p>
        </w:tc>
        <w:tc>
          <w:tcPr>
            <w:tcW w:w="111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1CE4D">
            <w:pPr>
              <w:bidi w:val="0"/>
            </w:pPr>
            <w:r>
              <w:t>Đúng</w:t>
            </w:r>
          </w:p>
        </w:tc>
      </w:tr>
      <w:tr w14:paraId="4FFC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61361">
            <w:pPr>
              <w:bidi w:val="0"/>
            </w:pPr>
            <w:r>
              <w:t>b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DD483">
            <w:pPr>
              <w:bidi w:val="0"/>
            </w:pPr>
            <w:r>
              <w:t>(1, 0)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0EC64">
            <w:pPr>
              <w:bidi w:val="0"/>
            </w:pPr>
            <w:r>
              <w:t>+1</w:t>
            </w:r>
          </w:p>
        </w:tc>
        <w:tc>
          <w:tcPr>
            <w:tcW w:w="12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D2169">
            <w:pPr>
              <w:bidi w:val="0"/>
            </w:pPr>
            <w:r>
              <w:t>−0.5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1D269">
            <w:pPr>
              <w:bidi w:val="0"/>
            </w:pPr>
            <w:r>
              <w:t>−1</w:t>
            </w:r>
          </w:p>
        </w:tc>
        <w:tc>
          <w:tcPr>
            <w:tcW w:w="111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868EE">
            <w:pPr>
              <w:bidi w:val="0"/>
            </w:pPr>
            <w:r>
              <w:t>Sai</w:t>
            </w:r>
          </w:p>
        </w:tc>
      </w:tr>
      <w:tr w14:paraId="3B53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CD490">
            <w:pPr>
              <w:bidi w:val="0"/>
            </w:pPr>
            <w:r>
              <w:t>c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94F37">
            <w:pPr>
              <w:bidi w:val="0"/>
            </w:pPr>
            <w:r>
              <w:t>(0, 1)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01DFE">
            <w:pPr>
              <w:bidi w:val="0"/>
            </w:pPr>
            <w:r>
              <w:t>+1</w:t>
            </w:r>
          </w:p>
        </w:tc>
        <w:tc>
          <w:tcPr>
            <w:tcW w:w="12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3B5C8">
            <w:pPr>
              <w:bidi w:val="0"/>
            </w:pPr>
            <w:r>
              <w:t>0.5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E8E62">
            <w:pPr>
              <w:bidi w:val="0"/>
            </w:pPr>
            <w:r>
              <w:t>+1</w:t>
            </w:r>
          </w:p>
        </w:tc>
        <w:tc>
          <w:tcPr>
            <w:tcW w:w="111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F4724">
            <w:pPr>
              <w:bidi w:val="0"/>
            </w:pPr>
            <w:r>
              <w:t>Đúng</w:t>
            </w:r>
          </w:p>
        </w:tc>
      </w:tr>
      <w:tr w14:paraId="3E36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DF21E">
            <w:pPr>
              <w:bidi w:val="0"/>
            </w:pPr>
            <w:r>
              <w:t>d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E0C4D">
            <w:pPr>
              <w:bidi w:val="0"/>
            </w:pPr>
            <w:r>
              <w:t>(1, 1)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2B053">
            <w:pPr>
              <w:bidi w:val="0"/>
            </w:pPr>
            <w:r>
              <w:t>+1</w:t>
            </w:r>
          </w:p>
        </w:tc>
        <w:tc>
          <w:tcPr>
            <w:tcW w:w="12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0A0B6">
            <w:pPr>
              <w:bidi w:val="0"/>
            </w:pPr>
            <w:r>
              <w:t>0.5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4D513">
            <w:pPr>
              <w:bidi w:val="0"/>
            </w:pPr>
            <w:r>
              <w:t>+1</w:t>
            </w:r>
          </w:p>
        </w:tc>
        <w:tc>
          <w:tcPr>
            <w:tcW w:w="111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C574F">
            <w:pPr>
              <w:bidi w:val="0"/>
            </w:pPr>
            <w:r>
              <w:t>Đúng</w:t>
            </w:r>
          </w:p>
        </w:tc>
      </w:tr>
    </w:tbl>
    <w:p w14:paraId="248ED46A">
      <w:r>
        <w:t>Tập mẫu sai Y = {b};  J = (−t_b)(wᵀx_b + b) = (−1)(−0.5) = 0.5.</w:t>
      </w:r>
    </w:p>
    <w:p w14:paraId="17FD7275">
      <w:r>
        <w:t>w⁽¹⁾ = w⁽⁰⁾ + ρ·t_b·x_b = (0, 1) + 0.4·(+1)·(1, 0) = (0.4, 1)</w:t>
      </w:r>
    </w:p>
    <w:p w14:paraId="6F720D98">
      <w:r>
        <w:t>b⁽¹⁾ = b⁽⁰⁾ + ρ·t_b = −0.5 + 0.4·(+1) = −0.1</w:t>
      </w:r>
    </w:p>
    <w:p w14:paraId="06FF6F30">
      <w:r>
        <w:t>Vòng 1 (w = (0.4, 1), b = −0.1):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"/>
        <w:gridCol w:w="1414"/>
        <w:gridCol w:w="847"/>
        <w:gridCol w:w="2451"/>
        <w:gridCol w:w="1226"/>
        <w:gridCol w:w="1698"/>
      </w:tblGrid>
      <w:tr w14:paraId="3F35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3CB1D">
            <w:pPr>
              <w:bidi w:val="0"/>
            </w:pPr>
            <w:r>
              <w:t>Mẫu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0A1A">
            <w:pPr>
              <w:bidi w:val="0"/>
            </w:pPr>
            <w:r>
              <w:t>x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E79C7">
            <w:pPr>
              <w:bidi w:val="0"/>
            </w:pPr>
            <w:r>
              <w:t>t</w:t>
            </w:r>
          </w:p>
        </w:tc>
        <w:tc>
          <w:tcPr>
            <w:tcW w:w="144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5EE77">
            <w:pPr>
              <w:bidi w:val="0"/>
            </w:pPr>
            <w:r>
              <w:t>s = 0.4x₁ + x₂ − 0.1</w:t>
            </w:r>
          </w:p>
        </w:tc>
        <w:tc>
          <w:tcPr>
            <w:tcW w:w="7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D1155">
            <w:pPr>
              <w:bidi w:val="0"/>
            </w:pPr>
            <w:r>
              <w:t>sign(s)</w:t>
            </w:r>
          </w:p>
        </w:tc>
        <w:tc>
          <w:tcPr>
            <w:tcW w:w="100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B4498">
            <w:pPr>
              <w:bidi w:val="0"/>
            </w:pPr>
            <w:r>
              <w:t>Kết quả</w:t>
            </w:r>
          </w:p>
        </w:tc>
      </w:tr>
      <w:tr w14:paraId="6DE9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6BEAD">
            <w:pPr>
              <w:bidi w:val="0"/>
            </w:pPr>
            <w:r>
              <w:t>a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55724">
            <w:pPr>
              <w:bidi w:val="0"/>
            </w:pPr>
            <w:r>
              <w:t>(0, 0)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9EED9">
            <w:pPr>
              <w:bidi w:val="0"/>
            </w:pPr>
            <w:r>
              <w:t>−1</w:t>
            </w:r>
          </w:p>
        </w:tc>
        <w:tc>
          <w:tcPr>
            <w:tcW w:w="144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6307A">
            <w:pPr>
              <w:bidi w:val="0"/>
            </w:pPr>
            <w:r>
              <w:t>−0.1</w:t>
            </w:r>
          </w:p>
        </w:tc>
        <w:tc>
          <w:tcPr>
            <w:tcW w:w="7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193A5">
            <w:pPr>
              <w:bidi w:val="0"/>
            </w:pPr>
            <w:r>
              <w:t>−1</w:t>
            </w:r>
          </w:p>
        </w:tc>
        <w:tc>
          <w:tcPr>
            <w:tcW w:w="100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6F9D3">
            <w:pPr>
              <w:bidi w:val="0"/>
            </w:pPr>
            <w:r>
              <w:t>Đúng</w:t>
            </w:r>
          </w:p>
        </w:tc>
      </w:tr>
      <w:tr w14:paraId="252A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8532">
            <w:pPr>
              <w:bidi w:val="0"/>
            </w:pPr>
            <w:r>
              <w:t>b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1ADC6">
            <w:pPr>
              <w:bidi w:val="0"/>
            </w:pPr>
            <w:r>
              <w:t>(1, 0)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56499">
            <w:pPr>
              <w:bidi w:val="0"/>
            </w:pPr>
            <w:r>
              <w:t>+1</w:t>
            </w:r>
          </w:p>
        </w:tc>
        <w:tc>
          <w:tcPr>
            <w:tcW w:w="144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F0C42">
            <w:pPr>
              <w:bidi w:val="0"/>
            </w:pPr>
            <w:r>
              <w:t>0.3</w:t>
            </w:r>
          </w:p>
        </w:tc>
        <w:tc>
          <w:tcPr>
            <w:tcW w:w="7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09BFC">
            <w:pPr>
              <w:bidi w:val="0"/>
            </w:pPr>
            <w:r>
              <w:t>+1</w:t>
            </w:r>
          </w:p>
        </w:tc>
        <w:tc>
          <w:tcPr>
            <w:tcW w:w="100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AFFFD">
            <w:pPr>
              <w:bidi w:val="0"/>
            </w:pPr>
            <w:r>
              <w:t>Đúng</w:t>
            </w:r>
          </w:p>
        </w:tc>
      </w:tr>
      <w:tr w14:paraId="5E4B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68545">
            <w:pPr>
              <w:bidi w:val="0"/>
            </w:pPr>
            <w:r>
              <w:t>c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43536">
            <w:pPr>
              <w:bidi w:val="0"/>
            </w:pPr>
            <w:r>
              <w:t>(0, 1)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428BB">
            <w:pPr>
              <w:bidi w:val="0"/>
            </w:pPr>
            <w:r>
              <w:t>+1</w:t>
            </w:r>
          </w:p>
        </w:tc>
        <w:tc>
          <w:tcPr>
            <w:tcW w:w="144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F9970">
            <w:pPr>
              <w:bidi w:val="0"/>
            </w:pPr>
            <w:r>
              <w:t>0.9</w:t>
            </w:r>
          </w:p>
        </w:tc>
        <w:tc>
          <w:tcPr>
            <w:tcW w:w="7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67BD">
            <w:pPr>
              <w:bidi w:val="0"/>
            </w:pPr>
            <w:r>
              <w:t>+1</w:t>
            </w:r>
          </w:p>
        </w:tc>
        <w:tc>
          <w:tcPr>
            <w:tcW w:w="100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F2303">
            <w:pPr>
              <w:bidi w:val="0"/>
            </w:pPr>
            <w:r>
              <w:t>Đúng</w:t>
            </w:r>
          </w:p>
        </w:tc>
      </w:tr>
      <w:tr w14:paraId="095E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D91D1">
            <w:pPr>
              <w:bidi w:val="0"/>
            </w:pPr>
            <w:r>
              <w:t>d</w:t>
            </w:r>
          </w:p>
        </w:tc>
        <w:tc>
          <w:tcPr>
            <w:tcW w:w="83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9496">
            <w:pPr>
              <w:bidi w:val="0"/>
            </w:pPr>
            <w:r>
              <w:t>(1, 1)</w:t>
            </w:r>
          </w:p>
        </w:tc>
        <w:tc>
          <w:tcPr>
            <w:tcW w:w="49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7D0A4">
            <w:pPr>
              <w:bidi w:val="0"/>
            </w:pPr>
            <w:r>
              <w:t>+1</w:t>
            </w:r>
          </w:p>
        </w:tc>
        <w:tc>
          <w:tcPr>
            <w:tcW w:w="144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4EE51">
            <w:pPr>
              <w:bidi w:val="0"/>
            </w:pPr>
            <w:r>
              <w:t>1.3</w:t>
            </w:r>
          </w:p>
        </w:tc>
        <w:tc>
          <w:tcPr>
            <w:tcW w:w="72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611E7">
            <w:pPr>
              <w:bidi w:val="0"/>
            </w:pPr>
            <w:r>
              <w:t>+1</w:t>
            </w:r>
          </w:p>
        </w:tc>
        <w:tc>
          <w:tcPr>
            <w:tcW w:w="100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5435E">
            <w:pPr>
              <w:bidi w:val="0"/>
            </w:pPr>
            <w:r>
              <w:t>Đúng</w:t>
            </w:r>
          </w:p>
        </w:tc>
      </w:tr>
    </w:tbl>
    <w:p w14:paraId="230B96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90520" cy="2139315"/>
            <wp:effectExtent l="0" t="0" r="5080" b="3810"/>
            <wp:docPr id="10" name="Picture 10" descr="p1_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1_q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488">
      <w:pPr>
        <w:pStyle w:val="3"/>
        <w:bidi w:val="0"/>
      </w:pPr>
      <w:r>
        <w:t>Câu 4. Huấn luyện Perceptron cho hàm AND (ngưỡng θ)</w:t>
      </w:r>
    </w:p>
    <w:p w14:paraId="5C487482">
      <w:r>
        <w:t>w₁ = 0.3, w₂ = −0.2, θ = 0.4, α = 0.2;  Y = Step(x₁w₁ + x₂w₂ − θ) với Step(z) = 1 nếu z ≥ 0, ngược lại 0;  e = Y_d − Y;  Δwᵢ = α·e·xᵢ. Theo đề chỉ cập nhật trọng số, ngưỡng θ = 0.4 giữ cố định.</w:t>
      </w:r>
    </w:p>
    <w:p w14:paraId="2D1C33E3">
      <w:r>
        <w:t>Cách đọc bảng: mỗi hàng là một mẫu xét lần lượt trong epoch; w₁, w₂ ở hai cột cuối là trọng số sau khi xét mẫu đó (đã cộng Δw nếu e ≠ 0).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512"/>
        <w:gridCol w:w="512"/>
        <w:gridCol w:w="599"/>
        <w:gridCol w:w="1715"/>
        <w:gridCol w:w="512"/>
        <w:gridCol w:w="599"/>
        <w:gridCol w:w="857"/>
        <w:gridCol w:w="857"/>
        <w:gridCol w:w="1629"/>
      </w:tblGrid>
      <w:tr w14:paraId="2D31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DAA1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Epoch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8472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04DF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x₂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57E1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Y_d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CC28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z = x₁w₁+x₂w₂−θ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B60B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Y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F464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e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82C2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w₁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91E9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w₂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E207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Trạng thái</w:t>
            </w:r>
          </w:p>
        </w:tc>
      </w:tr>
      <w:tr w14:paraId="265C4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FCD3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2581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D680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279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1DE7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030B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0D4E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CEFE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477C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A435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280D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2DF3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546A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6D43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129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FA1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−0.6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1B7E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898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D396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2D95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76CB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0788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D659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76B9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26A7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C6E0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0137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7A7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4C32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4B42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2106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5F20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73A5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CD10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0549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D9DC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BD41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01DA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−0.3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92D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99A3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+1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A58C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687E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B792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cập nhật</w:t>
            </w:r>
          </w:p>
        </w:tc>
      </w:tr>
      <w:tr w14:paraId="70E9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AAFD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C6A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2048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165D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2088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69D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507A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B150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01BA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57B3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2C33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F68D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BBA7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B043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CE6B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54D5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D541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F425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65C9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EA0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2025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1359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DBA2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8F92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D32D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2134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B6BE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1997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FD1E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−1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7F5F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32CC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DBDD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cập nhật</w:t>
            </w:r>
          </w:p>
        </w:tc>
      </w:tr>
      <w:tr w14:paraId="5545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7A9E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F533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963D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C202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280A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BDE7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F743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+1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EB9C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4E0B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68C1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cập nhật</w:t>
            </w:r>
          </w:p>
        </w:tc>
      </w:tr>
      <w:tr w14:paraId="36F4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B09C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0BC0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0345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9EAD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3F20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ED9B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A99B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6EF1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D4F1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7987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089C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395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F456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7253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A334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DB9A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73C1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2E04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C1EF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0.5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4DE6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249A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18B5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D27F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E28F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BBA3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D156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7EC1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021D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130F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−1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0468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AA4C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B4FE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cập nhật</w:t>
            </w:r>
          </w:p>
        </w:tc>
      </w:tr>
      <w:tr w14:paraId="5EE5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4D2E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0FEF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7CF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B101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35A4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B4BF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C626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3A4A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9D2D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B927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73AB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AE26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4D49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CB29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B9D5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0B60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9A9A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3452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0119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FB9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9C16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3B2C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883D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72D0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5137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76AB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1A03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−0.2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5245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B7AC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4558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E1BE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9E9B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1FC1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8D6F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0D4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8E02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2911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14E9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05A8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6D6B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5F78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3E174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8D5F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  <w:tr w14:paraId="7ADC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EF47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595A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76D3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114A3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01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CBE2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0.1</w:t>
            </w:r>
          </w:p>
        </w:tc>
        <w:tc>
          <w:tcPr>
            <w:tcW w:w="30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603A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E6B3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DED79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0.3</w:t>
            </w:r>
          </w:p>
        </w:tc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4FBA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0.2</w:t>
            </w:r>
          </w:p>
        </w:tc>
        <w:tc>
          <w:tcPr>
            <w:tcW w:w="95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FEF0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giữ nguyên</w:t>
            </w:r>
          </w:p>
        </w:tc>
      </w:tr>
    </w:tbl>
    <w:p w14:paraId="617F74F3">
      <w:r>
        <w:t>Ví dụ minh họa phép tính: epoch 1, mẫu (1,1): z = 0.3·1 + (−0.2)·1 − 0.4 = −0.3 &lt; 0 ⇒ Y = 0, nhưng Y_d = 1 ⇒ e = +1; Δw₁ = 0.2·1·1 = 0.2, Δw₂ = 0.2·1·1 = 0.2 ⇒ w₁ = 0.5, w₂ = 0.0.</w:t>
      </w:r>
    </w:p>
    <w:p w14:paraId="3BEBE3C2">
      <w:pPr>
        <w:pStyle w:val="2"/>
        <w:bidi w:val="0"/>
        <w:rPr>
          <w:rFonts w:hint="default"/>
          <w:lang w:val="en-US"/>
        </w:rPr>
      </w:pPr>
    </w:p>
    <w:p w14:paraId="3B0262B2">
      <w:pPr>
        <w:pStyle w:val="2"/>
        <w:bidi w:val="0"/>
        <w:rPr>
          <w:rFonts w:hint="default"/>
          <w:lang w:val="en-US"/>
        </w:rPr>
      </w:pPr>
    </w:p>
    <w:p w14:paraId="5A3FAF0F">
      <w:pPr>
        <w:pStyle w:val="2"/>
        <w:bidi w:val="0"/>
        <w:rPr>
          <w:rFonts w:hint="default"/>
          <w:lang w:val="en-US"/>
        </w:rPr>
      </w:pPr>
    </w:p>
    <w:p w14:paraId="143E994F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Phần 2.</w:t>
      </w:r>
    </w:p>
    <w:p w14:paraId="51057CD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Câu 1. Miền kích hoạt của mạng nơ-ron 3 tầng</w:t>
      </w:r>
    </w:p>
    <w:p w14:paraId="10D8605E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Tổng có trọng số tại từng nơ-ron</w:t>
      </w:r>
    </w:p>
    <w:p w14:paraId="0B8857B2">
      <w:pPr>
        <w:rPr>
          <w:rFonts w:hint="default"/>
          <w:lang w:val="en-US"/>
        </w:rPr>
      </w:pPr>
      <w:r>
        <w:rPr>
          <w:rFonts w:hint="default"/>
          <w:lang w:val="en-US"/>
        </w:rPr>
        <w:t>v₁ = 2x₁ + 0·x₂ + 1 = 2x₁ + 1          o₁ = φ(v₁)</w:t>
      </w:r>
    </w:p>
    <w:p w14:paraId="4921643A">
      <w:pPr>
        <w:rPr>
          <w:rFonts w:hint="default"/>
          <w:lang w:val="en-US"/>
        </w:rPr>
      </w:pPr>
      <w:r>
        <w:rPr>
          <w:rFonts w:hint="default"/>
          <w:lang w:val="en-US"/>
        </w:rPr>
        <w:t>v₂ = 1·x₁ + 2x₂ + 1 = x₁ + 2x₂ + 1          o₂ = φ(v₂)</w:t>
      </w:r>
    </w:p>
    <w:p w14:paraId="11AA0DE3">
      <w:pPr>
        <w:rPr>
          <w:rFonts w:hint="default"/>
          <w:lang w:val="en-US"/>
        </w:rPr>
      </w:pPr>
      <w:r>
        <w:rPr>
          <w:rFonts w:hint="default"/>
          <w:lang w:val="en-US"/>
        </w:rPr>
        <w:t>v₃ = 1·x₁ + 3x₂ + 0 = x₁ + 3x₂          o₃ = φ(v₃)</w:t>
      </w:r>
    </w:p>
    <w:p w14:paraId="2E2DD082">
      <w:pPr>
        <w:rPr>
          <w:rFonts w:hint="default"/>
          <w:lang w:val="en-US"/>
        </w:rPr>
      </w:pPr>
      <w:r>
        <w:rPr>
          <w:rFonts w:hint="default"/>
          <w:lang w:val="en-US"/>
        </w:rPr>
        <w:t>v₄ = 2o₁ + 3o₂ + 1·o₃ + 1          y = φ(v₄)</w:t>
      </w:r>
    </w:p>
    <w:p w14:paraId="52A4C169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 Điều kiện để đầu ra bằng 1</w:t>
      </w:r>
    </w:p>
    <w:p w14:paraId="5A259D00">
      <w:pPr>
        <w:rPr>
          <w:rFonts w:hint="default"/>
          <w:lang w:val="en-US"/>
        </w:rPr>
      </w:pPr>
      <w:r>
        <w:rPr>
          <w:rFonts w:hint="default"/>
          <w:lang w:val="en-US"/>
        </w:rPr>
        <w:t>Ba nơ-ron ẩn chỉ nhận giá trị o ∈ {0, 1}, mọi hệ số của v₄ đều dương nên v₄ nhỏ nhất khi o₁ = o₂ = o₃ = 0: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1"/>
        <w:gridCol w:w="2349"/>
        <w:gridCol w:w="1059"/>
        <w:gridCol w:w="3854"/>
      </w:tblGrid>
      <w:tr w14:paraId="5A91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7790A">
            <w:pPr>
              <w:bidi w:val="0"/>
            </w:pPr>
            <w:r>
              <w:t>(o₁, o₂, o₃)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844C7">
            <w:pPr>
              <w:bidi w:val="0"/>
            </w:pPr>
            <w:r>
              <w:t>v₄ = 2o₁ + 3o₂ + o₃ + 1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01A3D">
            <w:pPr>
              <w:bidi w:val="0"/>
            </w:pPr>
            <w:r>
              <w:t>y = φ(v₄)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53D0E">
            <w:pPr>
              <w:bidi w:val="0"/>
            </w:pPr>
            <w:r>
              <w:t>Điều kiện của (x₁, x₂)</w:t>
            </w:r>
          </w:p>
        </w:tc>
      </w:tr>
      <w:tr w14:paraId="314B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EB53A">
            <w:pPr>
              <w:bidi w:val="0"/>
            </w:pPr>
            <w:r>
              <w:t>(0, 0, 0)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68454">
            <w:pPr>
              <w:bidi w:val="0"/>
            </w:pPr>
            <w:r>
              <w:t>1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21FD7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29ADC">
            <w:pPr>
              <w:bidi w:val="0"/>
            </w:pPr>
            <w:r>
              <w:t>x₁ &lt; −0.5,  x₁ + 2x₂ &lt; −1,  x₁ + 3x₂ &lt; 0</w:t>
            </w:r>
          </w:p>
        </w:tc>
      </w:tr>
      <w:tr w14:paraId="7C9B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FAB11">
            <w:pPr>
              <w:bidi w:val="0"/>
            </w:pPr>
            <w:r>
              <w:t>(0, 0, 1)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41E9F">
            <w:pPr>
              <w:bidi w:val="0"/>
            </w:pPr>
            <w:r>
              <w:t>2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AA846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0A654">
            <w:pPr>
              <w:bidi w:val="0"/>
            </w:pPr>
            <w:r>
              <w:t>x₁ &lt; −0.5,  x₁ + 2x₂ &lt; −1,  x₁ + 3x₂ ≥ 0</w:t>
            </w:r>
          </w:p>
        </w:tc>
      </w:tr>
      <w:tr w14:paraId="7D8D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CF727">
            <w:pPr>
              <w:bidi w:val="0"/>
            </w:pPr>
            <w:r>
              <w:t>(0, 1, 0)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7D63">
            <w:pPr>
              <w:bidi w:val="0"/>
            </w:pPr>
            <w:r>
              <w:t>4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CF566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96577">
            <w:pPr>
              <w:bidi w:val="0"/>
            </w:pPr>
            <w:r>
              <w:t>x₁ &lt; −0.5,  x₁ + 2x₂ ≥ −1,  x₁ + 3x₂ &lt; 0</w:t>
            </w:r>
          </w:p>
        </w:tc>
      </w:tr>
      <w:tr w14:paraId="63AD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CA5EF">
            <w:pPr>
              <w:bidi w:val="0"/>
            </w:pPr>
            <w:r>
              <w:t>(0, 1, 1)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45C9">
            <w:pPr>
              <w:bidi w:val="0"/>
            </w:pPr>
            <w:r>
              <w:t>5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3324C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7EBEF">
            <w:pPr>
              <w:bidi w:val="0"/>
            </w:pPr>
            <w:r>
              <w:t>x₁ &lt; −0.5,  x₁ + 2x₂ ≥ −1,  x₁ + 3x₂ ≥ 0</w:t>
            </w:r>
          </w:p>
        </w:tc>
      </w:tr>
      <w:tr w14:paraId="6C6D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64557">
            <w:pPr>
              <w:bidi w:val="0"/>
            </w:pPr>
            <w:r>
              <w:t>(1, 0, 0)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FD626">
            <w:pPr>
              <w:bidi w:val="0"/>
            </w:pPr>
            <w:r>
              <w:t>3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0AABC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85CA7">
            <w:pPr>
              <w:bidi w:val="0"/>
            </w:pPr>
            <w:r>
              <w:t>x₁ ≥ −0.5,  x₁ + 2x₂ &lt; −1,  x₁ + 3x₂ &lt; 0</w:t>
            </w:r>
          </w:p>
        </w:tc>
      </w:tr>
      <w:tr w14:paraId="558E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C4F20">
            <w:pPr>
              <w:bidi w:val="0"/>
            </w:pPr>
            <w:r>
              <w:t>(1, 1, 0)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DCD81">
            <w:pPr>
              <w:bidi w:val="0"/>
            </w:pPr>
            <w:r>
              <w:t>6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5D3A4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6B54D">
            <w:pPr>
              <w:bidi w:val="0"/>
            </w:pPr>
            <w:r>
              <w:t>x₁ ≥ −0.5,  x₁ + 2x₂ ≥ −1,  x₁ + 3x₂ &lt; 0</w:t>
            </w:r>
          </w:p>
        </w:tc>
      </w:tr>
      <w:tr w14:paraId="6009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20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828DA">
            <w:pPr>
              <w:bidi w:val="0"/>
            </w:pPr>
            <w:r>
              <w:t>(1, 1, 1)</w:t>
            </w:r>
          </w:p>
        </w:tc>
        <w:tc>
          <w:tcPr>
            <w:tcW w:w="138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033BA">
            <w:pPr>
              <w:bidi w:val="0"/>
            </w:pPr>
            <w:r>
              <w:t>7</w:t>
            </w:r>
          </w:p>
        </w:tc>
        <w:tc>
          <w:tcPr>
            <w:tcW w:w="62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4F811">
            <w:pPr>
              <w:bidi w:val="0"/>
            </w:pPr>
            <w:r>
              <w:t>1</w:t>
            </w:r>
          </w:p>
        </w:tc>
        <w:tc>
          <w:tcPr>
            <w:tcW w:w="227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E9F84">
            <w:pPr>
              <w:bidi w:val="0"/>
            </w:pPr>
            <w:r>
              <w:t>x₁ ≥ −0.5,  x₁ + 2x₂ ≥ −1,  x₁ + 3x₂ ≥ 0</w:t>
            </w:r>
          </w:p>
        </w:tc>
      </w:tr>
    </w:tbl>
    <w:p w14:paraId="0691545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v₄ ≥ 1 &gt; 0 trong mọi trường hợp ⇒ y = φ(v₄) = 1 với mọi (x₁, x₂) ∈ ℝ². Điều kiện kích hoạt: không ràng buộc nào lên x₁, x₂ (miền kích hoạt là toàn bộ mặt phẳng).</w:t>
      </w:r>
    </w:p>
    <w:p w14:paraId="5CBFFBB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(Tổ hợp (1, 0, 1) không xảy ra vì o₁ = 1, o₃ = 1 buộc x₁ ≥ −0.5, x₁ + 3x₂ ≥ 0 ⇒ x₂ ≥ −x₁/3, kéo theo x₁ + 2x₂ ≥ x₁/3 ≥ −1/6 &gt; −1 nên o₂ = 1; vì vậy chỉ có 7 vùng.)</w:t>
      </w:r>
    </w:p>
    <w:p w14:paraId="4122C79D">
      <w:pPr>
        <w:pStyle w:val="4"/>
        <w:numPr>
          <w:ilvl w:val="0"/>
          <w:numId w:val="1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Biểu diễn trên hệ trục (x₁, x₂)</w:t>
      </w:r>
    </w:p>
    <w:p w14:paraId="71A708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91510" cy="2513330"/>
            <wp:effectExtent l="0" t="0" r="8890" b="1270"/>
            <wp:docPr id="11" name="Picture 11" descr="p2_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2_q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9B5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Ý nghĩa hình học</w:t>
      </w:r>
    </w:p>
    <w:p w14:paraId="34F5E9FF">
      <w:pPr>
        <w:rPr>
          <w:rFonts w:hint="default"/>
          <w:lang w:val="en-US"/>
        </w:rPr>
      </w:pPr>
      <w:r>
        <w:rPr>
          <w:rFonts w:hint="default"/>
          <w:lang w:val="en-US"/>
        </w:rPr>
        <w:t>- Mỗi nơ-ron ẩn là một nửa mặt phẳng: d₁: x₁ = −0.5 (đường thẳng đứng, o₁ = 1 bên phải); d₂: x₁ + 2x₂ = −1 (o₂ = 1 phía trên-phải); d₃: x₁ + 3x₂ = 0 (o₃ = 1 phía trên-phải).</w:t>
      </w:r>
    </w:p>
    <w:p w14:paraId="5F8EC6E0">
      <w:pPr>
        <w:rPr>
          <w:rFonts w:hint="default"/>
          <w:lang w:val="en-US"/>
        </w:rPr>
      </w:pPr>
      <w:r>
        <w:rPr>
          <w:rFonts w:hint="default"/>
          <w:lang w:val="en-US"/>
        </w:rPr>
        <w:t>- Tầng ẩn biến đầu vào thành mã nhị phân (o₁, o₂, o₃) – tức chia mặt phẳng thành 7 vùng; tầng đầu ra là một perceptron trên mã này.</w:t>
      </w:r>
    </w:p>
    <w:p w14:paraId="2A13305D">
      <w:pPr>
        <w:rPr>
          <w:rFonts w:hint="default"/>
          <w:lang w:val="en-US"/>
        </w:rPr>
      </w:pPr>
      <w:r>
        <w:rPr>
          <w:rFonts w:hint="default"/>
          <w:lang w:val="en-US"/>
        </w:rPr>
        <w:t>- Với w₄ = [2, 3, 1, 1] (mọi trọng số và bias đều dương), perceptron đầu ra không phân biệt được vùng nào: kể cả mã (0, 0, 0) cũng cho v₄ = 1 ≥ 0. Mạng suy biến thành “luôn trả về 1”.</w:t>
      </w:r>
    </w:p>
    <w:p w14:paraId="2D0F3A7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Câu 2. Ảnh hưởng của trọng số bias</w:t>
      </w:r>
    </w:p>
    <w:p w14:paraId="6C509B0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Các vector trọng số mới</w:t>
      </w:r>
    </w:p>
    <w:p w14:paraId="221F690D">
      <w:pPr>
        <w:rPr>
          <w:rFonts w:hint="default"/>
          <w:lang w:val="en-US"/>
        </w:rPr>
      </w:pPr>
      <w:r>
        <w:rPr>
          <w:rFonts w:hint="default"/>
          <w:lang w:val="en-US"/>
        </w:rPr>
        <w:t>w₁ = [2, 0, −1],   w₂ = [1, 2, −1],   w₃ = [1, 3, 0],   w₄ = [2, 3, 1, 1]</w:t>
      </w:r>
    </w:p>
    <w:p w14:paraId="79922E63">
      <w:pPr>
        <w:pStyle w:val="4"/>
        <w:bidi w:val="0"/>
      </w:pPr>
      <w:r>
        <w:t>2. Biểu thức và điều kiện kích hoạt mới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7"/>
        <w:gridCol w:w="2741"/>
        <w:gridCol w:w="2400"/>
        <w:gridCol w:w="2485"/>
      </w:tblGrid>
      <w:tr w14:paraId="5B9C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DE80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Nơ-ron</w:t>
            </w:r>
          </w:p>
        </w:tc>
        <w:tc>
          <w:tcPr>
            <w:tcW w:w="161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FA91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Tổng có trọng số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F8F2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Kích hoạt (= 1) khi</w:t>
            </w:r>
          </w:p>
        </w:tc>
        <w:tc>
          <w:tcPr>
            <w:tcW w:w="146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BDEA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Trước đổi</w:t>
            </w:r>
          </w:p>
        </w:tc>
      </w:tr>
      <w:tr w14:paraId="4732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C680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61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8F99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v₁ = 2x₁ − 1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61FE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 ≥ 0.5</w:t>
            </w:r>
          </w:p>
        </w:tc>
        <w:tc>
          <w:tcPr>
            <w:tcW w:w="146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35C9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 ≥ −0.5</w:t>
            </w:r>
          </w:p>
        </w:tc>
      </w:tr>
      <w:tr w14:paraId="2B47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324F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61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5FB1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v₂ = x₁ + 2x₂ − 1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ACC1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 + 2x₂ ≥ 1</w:t>
            </w:r>
          </w:p>
        </w:tc>
        <w:tc>
          <w:tcPr>
            <w:tcW w:w="146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C6B9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 + 2x₂ ≥ −1</w:t>
            </w:r>
          </w:p>
        </w:tc>
      </w:tr>
      <w:tr w14:paraId="60C7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3CF5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61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0CAA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v₃ = x₁ + 3x₂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E14A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x₁ + 3x₂ ≥ 0</w:t>
            </w:r>
          </w:p>
        </w:tc>
        <w:tc>
          <w:tcPr>
            <w:tcW w:w="146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E84B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(không đổi)</w:t>
            </w:r>
          </w:p>
        </w:tc>
      </w:tr>
      <w:tr w14:paraId="6782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0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7EB9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61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A7C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v₄ = 2o₁ + 3o₂ + o₃ + 1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0C92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luôn ≥ 1</w:t>
            </w:r>
          </w:p>
        </w:tc>
        <w:tc>
          <w:tcPr>
            <w:tcW w:w="146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3F7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luôn ≥ 1</w:t>
            </w:r>
          </w:p>
        </w:tc>
      </w:tr>
    </w:tbl>
    <w:p w14:paraId="6D2D4366">
      <w:pPr>
        <w:pStyle w:val="4"/>
        <w:numPr>
          <w:ilvl w:val="0"/>
          <w:numId w:val="12"/>
        </w:numPr>
        <w:bidi w:val="0"/>
        <w:ind w:left="0" w:leftChars="0" w:firstLine="0" w:firstLineChars="0"/>
      </w:pPr>
      <w:r>
        <w:t>Miền (x₁, x₂) làm đầu ra bằng 1</w:t>
      </w:r>
    </w:p>
    <w:p w14:paraId="45262ECC">
      <w:pPr>
        <w:numPr>
          <w:numId w:val="0"/>
        </w:numPr>
        <w:ind w:leftChars="0"/>
        <w:rPr/>
      </w:pPr>
      <w:r>
        <w:t>Bước 1: viết lại các tổng sau khi đổi bias hai nơ-ron ẩn từ 1 thành −1.</w:t>
      </w:r>
    </w:p>
    <w:p w14:paraId="00C67C7A">
      <w:pPr>
        <w:numPr>
          <w:numId w:val="0"/>
        </w:numPr>
        <w:ind w:leftChars="0"/>
        <w:rPr/>
      </w:pPr>
      <w:r>
        <w:t>v₁ = 2x₁ + 0·x₂ − 1 = 2x₁ − 1</w:t>
      </w:r>
    </w:p>
    <w:p w14:paraId="4A7A2B93">
      <w:pPr>
        <w:numPr>
          <w:numId w:val="0"/>
        </w:numPr>
        <w:ind w:leftChars="0"/>
        <w:rPr/>
      </w:pPr>
      <w:r>
        <w:t>v₂ = x₁ + 2x₂ − 1</w:t>
      </w:r>
    </w:p>
    <w:p w14:paraId="74F6A54A">
      <w:pPr>
        <w:numPr>
          <w:numId w:val="0"/>
        </w:numPr>
        <w:ind w:leftChars="0"/>
        <w:rPr/>
      </w:pPr>
      <w:r>
        <w:t>v₃ = x₁ + 3x₂ (bias gốc là 0 nên không đổi)</w:t>
      </w:r>
    </w:p>
    <w:p w14:paraId="6F21B607">
      <w:pPr>
        <w:numPr>
          <w:numId w:val="0"/>
        </w:numPr>
        <w:ind w:leftChars="0"/>
        <w:rPr/>
      </w:pPr>
      <w:r>
        <w:t>Mỗi nơ-ron ẩn cho oᵢ = 1 khi vᵢ ≥ 0, ngược lại oᵢ = 0.</w:t>
      </w:r>
    </w:p>
    <w:p w14:paraId="41ECB567">
      <w:pPr>
        <w:numPr>
          <w:numId w:val="0"/>
        </w:numPr>
        <w:ind w:leftChars="0"/>
        <w:rPr/>
      </w:pPr>
      <w:r>
        <w:t>Bước 2: nhìn vào nơ-ron đầu ra.</w:t>
      </w:r>
    </w:p>
    <w:p w14:paraId="145309BE">
      <w:pPr>
        <w:numPr>
          <w:numId w:val="0"/>
        </w:numPr>
        <w:ind w:leftChars="0"/>
        <w:rPr/>
      </w:pPr>
      <w:r>
        <w:t>v₄ = 2o₁ + 3o₂ + 1·o₃ + 1 (w₄ không đổi theo đề).</w:t>
      </w:r>
    </w:p>
    <w:p w14:paraId="4AE9883E">
      <w:pPr>
        <w:numPr>
          <w:numId w:val="0"/>
        </w:numPr>
        <w:ind w:leftChars="0"/>
        <w:rPr/>
      </w:pPr>
      <w:r>
        <w:t>Vì o₁, o₂, o₃ chỉ bằng 0 hoặc 1, v₄ nhỏ nhất khi cả ba bằng 0, lúc đó v₄ = 1.</w:t>
      </w:r>
    </w:p>
    <w:p w14:paraId="683E8B51">
      <w:pPr>
        <w:numPr>
          <w:numId w:val="0"/>
        </w:numPr>
        <w:ind w:leftChars="0"/>
        <w:rPr/>
      </w:pPr>
      <w:r>
        <w:t>Vậy v₄ ≥ 1 &gt; 0 với mọi (x₁, x₂), nên y = φ(v₄) = 1 ở mọi điểm.</w:t>
      </w:r>
    </w:p>
    <w:p w14:paraId="6E3481A8">
      <w:pPr>
        <w:numPr>
          <w:numId w:val="0"/>
        </w:numPr>
        <w:ind w:leftChars="0"/>
      </w:pPr>
      <w:r>
        <w:t>Bước 3: kết luận. Miền để đầu ra bằng 1 là toàn bộ mặt phẳng, giống hệt trước khi đổi bias. Bias tầng ẩn chỉ làm các đường ranh giới bên trong dịch đi: x₁ = −0.5 thành x₁ = 0.5, và x₁ + 2x₂ = −1 thành x₁ + 2x₂ = 1.</w:t>
      </w:r>
    </w:p>
    <w:p w14:paraId="773DA68F">
      <w:pPr>
        <w:pStyle w:val="4"/>
        <w:bidi w:val="0"/>
      </w:pPr>
      <w:r>
        <w:t>4. Vẽ miền kích hoạt mới</w:t>
      </w:r>
    </w:p>
    <w:p w14:paraId="0D015F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90975" cy="1887855"/>
            <wp:effectExtent l="0" t="0" r="0" b="7620"/>
            <wp:docPr id="12" name="Picture 12" descr="p2_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2_q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F71">
      <w:pPr>
        <w:pStyle w:val="4"/>
        <w:bidi w:val="0"/>
      </w:pPr>
      <w:r>
        <w:t>5. So sánh và nhận xét về vai trò của bias</w:t>
      </w:r>
    </w:p>
    <w:tbl>
      <w:tblPr>
        <w:tblStyle w:val="1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2057"/>
        <w:gridCol w:w="2057"/>
        <w:gridCol w:w="2400"/>
      </w:tblGrid>
      <w:tr w14:paraId="0CB9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cantSplit/>
          <w:jc w:val="center"/>
        </w:trPr>
        <w:tc>
          <w:tcPr>
            <w:tcW w:w="116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83D3C">
            <w:pPr>
              <w:bidi w:val="0"/>
            </w:pPr>
            <w:r>
              <w:t>Ranh giới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78CF0">
            <w:pPr>
              <w:bidi w:val="0"/>
            </w:pPr>
            <w:r>
              <w:t>Trước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EC4CC">
            <w:pPr>
              <w:bidi w:val="0"/>
            </w:pPr>
            <w:r>
              <w:t>Sau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C18F6">
            <w:pPr>
              <w:bidi w:val="0"/>
            </w:pPr>
            <w:r>
              <w:t>Dịch chuyển (Δb/‖w‖)</w:t>
            </w:r>
          </w:p>
        </w:tc>
      </w:tr>
      <w:tr w14:paraId="5D1B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6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39B8">
            <w:pPr>
              <w:bidi w:val="0"/>
            </w:pPr>
            <w:r>
              <w:t>d₁ (nơ-ron 1)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84BE7">
            <w:pPr>
              <w:bidi w:val="0"/>
            </w:pPr>
            <w:r>
              <w:t>x₁ = −0.5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FB4F2">
            <w:pPr>
              <w:bidi w:val="0"/>
            </w:pPr>
            <w:r>
              <w:t>x₁ = 0.5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37D51">
            <w:pPr>
              <w:bidi w:val="0"/>
            </w:pPr>
            <w:r>
              <w:t>2/2 = 1 đơn vị sang phải</w:t>
            </w:r>
          </w:p>
        </w:tc>
      </w:tr>
      <w:tr w14:paraId="43FF2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6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DD89A">
            <w:pPr>
              <w:bidi w:val="0"/>
            </w:pPr>
            <w:r>
              <w:t>d₂ (nơ-ron 2)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FA86C">
            <w:pPr>
              <w:bidi w:val="0"/>
            </w:pPr>
            <w:r>
              <w:t>x₁ + 2x₂ = −1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53105">
            <w:pPr>
              <w:bidi w:val="0"/>
            </w:pPr>
            <w:r>
              <w:t>x₁ + 2x₂ = 1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4A79A">
            <w:pPr>
              <w:bidi w:val="0"/>
            </w:pPr>
            <w:r>
              <w:t>2/√5 ≈ 0.894 đơn vị theo hướng (1, 2)</w:t>
            </w:r>
          </w:p>
        </w:tc>
      </w:tr>
      <w:tr w14:paraId="6EED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61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EA268">
            <w:pPr>
              <w:bidi w:val="0"/>
            </w:pPr>
            <w:r>
              <w:t>d₃ (nơ-ron 3)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178D0">
            <w:pPr>
              <w:bidi w:val="0"/>
            </w:pPr>
            <w:r>
              <w:t>x₁ + 3x₂ = 0</w:t>
            </w:r>
          </w:p>
        </w:tc>
        <w:tc>
          <w:tcPr>
            <w:tcW w:w="1212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F2D7C">
            <w:pPr>
              <w:bidi w:val="0"/>
            </w:pPr>
            <w:r>
              <w:t>x₁ + 3x₂ = 0</w:t>
            </w:r>
          </w:p>
        </w:tc>
        <w:tc>
          <w:tcPr>
            <w:tcW w:w="1414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CB7E5">
            <w:pPr>
              <w:bidi w:val="0"/>
            </w:pPr>
            <w:r>
              <w:t>0 (bias không đổi)</w:t>
            </w:r>
          </w:p>
        </w:tc>
      </w:tr>
    </w:tbl>
    <w:p w14:paraId="30B48BBC">
      <w:pPr>
        <w:rPr>
          <w:rFonts w:hint="default"/>
          <w:lang w:val="en-US"/>
        </w:rPr>
      </w:pPr>
      <w:r>
        <w:rPr>
          <w:rFonts w:hint="default"/>
          <w:lang w:val="en-US"/>
        </w:rPr>
        <w:t>- Đổi bias không xoay ranh giới (hướng do w quyết định) mà tịnh tiến ranh giới song song với chính nó: bias càng giảm (âm hơn) thì đường càng dịch về phía w chỉ tới, nửa mặt phẳng “kích hoạt” càng nhỏ.</w:t>
      </w:r>
    </w:p>
    <w:p w14:paraId="6593CE66">
      <w:pPr>
        <w:rPr>
          <w:rFonts w:hint="default"/>
          <w:lang w:val="en-US"/>
        </w:rPr>
      </w:pPr>
      <w:r>
        <w:rPr>
          <w:rFonts w:hint="default"/>
          <w:lang w:val="en-US"/>
        </w:rPr>
        <w:t>- Bias đóng vai trò ngưỡng kích hoạt: nơ-ron kích hoạt khi wᵀx ≥ −b. Nếu không có bias, mọi ranh giới phải đi qua gốc tọa độ.</w:t>
      </w:r>
    </w:p>
    <w:p w14:paraId="349548F4">
      <w:pPr>
        <w:rPr>
          <w:rFonts w:hint="default"/>
          <w:lang w:val="en-US"/>
        </w:rPr>
      </w:pPr>
      <w:r>
        <w:rPr>
          <w:rFonts w:hint="default"/>
          <w:lang w:val="en-US"/>
        </w:rPr>
        <w:t>- Tác động lên đầu ra của cả mạng còn phụ thuộc tầng đầu ra: với w₄ = [2, 3, 1, 1] bias đầu ra (+1) lớn hơn mọi hiệu ứng nên đầu ra luôn bằng 1; với bias đầu ra âm, vùng “y = 0” bị dịch chuyển/co giãn.</w:t>
      </w:r>
    </w:p>
    <w:p w14:paraId="254C9A3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Câu 3. Thiết kế mạng nơ-ron chọn sinh viên giỏi toàn diện</w:t>
      </w:r>
    </w:p>
    <w:p w14:paraId="7245E14C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Đầu vào, đầu ra, vector trọng số</w:t>
      </w:r>
    </w:p>
    <w:p w14:paraId="43292E63">
      <w:pPr>
        <w:rPr>
          <w:rFonts w:hint="default"/>
          <w:lang w:val="en-US"/>
        </w:rPr>
      </w:pPr>
      <w:r>
        <w:rPr>
          <w:rFonts w:hint="default"/>
          <w:lang w:val="en-US"/>
        </w:rPr>
        <w:t>- Đầu vào: x₁ = điểm trung bình (thang 4), x₂ = điểm hạnh kiểm (thang 10), x₃ = điểm rèn luyện (thang 10).</w:t>
      </w:r>
    </w:p>
    <w:p w14:paraId="45DA2179">
      <w:pPr>
        <w:rPr>
          <w:rFonts w:hint="default"/>
          <w:lang w:val="en-US"/>
        </w:rPr>
      </w:pPr>
      <w:r>
        <w:rPr>
          <w:rFonts w:hint="default"/>
          <w:lang w:val="en-US"/>
        </w:rPr>
        <w:t>- Đầu ra: y ∈ {0, 1} (1 = đạt danh hiệu, 0 = không đạt).</w:t>
      </w:r>
    </w:p>
    <w:p w14:paraId="31A89CBE">
      <w:pPr>
        <w:rPr>
          <w:rFonts w:hint="default"/>
          <w:lang w:val="en-US"/>
        </w:rPr>
      </w:pPr>
      <w:r>
        <w:rPr>
          <w:rFonts w:hint="default"/>
          <w:lang w:val="en-US"/>
        </w:rPr>
        <w:t>- Trọng số theo tiêu chí: w = (2, 1, 1)ᵀ, vì D = 2x₁ + x₂ + x₃.</w:t>
      </w:r>
    </w:p>
    <w:p w14:paraId="75D5CE09">
      <w:pPr>
        <w:pStyle w:val="4"/>
        <w:numPr>
          <w:ilvl w:val="0"/>
          <w:numId w:val="1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Thiết kế perceptron</w:t>
      </w:r>
    </w:p>
    <w:p w14:paraId="680020EA">
      <w:pPr>
        <w:rPr>
          <w:rFonts w:hint="default"/>
          <w:lang w:val="en-US"/>
        </w:rPr>
      </w:pPr>
      <w:r>
        <w:rPr>
          <w:rFonts w:hint="default"/>
          <w:lang w:val="en-US"/>
        </w:rPr>
        <w:t>- Đề cho điểm danh hiệu D = 2x₁ + x₂ + x₃ và điều kiện D ≥ 24.</w:t>
      </w:r>
    </w:p>
    <w:p w14:paraId="3AB42446">
      <w:pPr>
        <w:rPr>
          <w:rFonts w:hint="default"/>
          <w:lang w:val="en-US"/>
        </w:rPr>
      </w:pPr>
      <w:r>
        <w:rPr>
          <w:rFonts w:hint="default"/>
          <w:lang w:val="en-US"/>
        </w:rPr>
        <w:t>- Một perceptron tính v = w₁x₁ + w₂x₂ + w₃x₃ + b. Muốn v mang cùng “hình dạng” với D thì chọn w = (2, 1, 1).</w:t>
      </w:r>
    </w:p>
    <w:p w14:paraId="2AC67E4C">
      <w:pPr>
        <w:rPr>
          <w:rFonts w:hint="default"/>
          <w:lang w:val="en-US"/>
        </w:rPr>
      </w:pPr>
      <w:r>
        <w:rPr>
          <w:rFonts w:hint="default"/>
          <w:lang w:val="en-US"/>
        </w:rPr>
        <w:t>- Điều kiện đạt D ≥ 24 chuyển vế thành 2x₁ + x₂ + x₃ − 24 ≥ 0. Đây chính là điều kiện v ≥ 0 của perceptron.</w:t>
      </w:r>
    </w:p>
    <w:p w14:paraId="1ABF5113">
      <w:pPr>
        <w:pStyle w:val="4"/>
        <w:numPr>
          <w:ilvl w:val="0"/>
          <w:numId w:val="1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Bias và hàm kích hoạt</w:t>
      </w:r>
    </w:p>
    <w:p w14:paraId="01917758">
      <w:pPr>
        <w:rPr>
          <w:rFonts w:hint="default"/>
          <w:lang w:val="en-US"/>
        </w:rPr>
      </w:pPr>
      <w:r>
        <w:rPr>
          <w:rFonts w:hint="default"/>
          <w:lang w:val="en-US"/>
        </w:rPr>
        <w:t>- Từ cách chuyển vế trên, số −24 đóng vai trò bias: b = −24. Quy tắc nhớ: bias bằng trừ ngưỡng.</w:t>
      </w:r>
    </w:p>
    <w:p w14:paraId="52EA0F0C">
      <w:pPr>
        <w:rPr>
          <w:rFonts w:hint="default"/>
          <w:lang w:val="en-US"/>
        </w:rPr>
      </w:pPr>
      <w:r>
        <w:rPr>
          <w:rFonts w:hint="default"/>
          <w:lang w:val="en-US"/>
        </w:rPr>
        <w:t>- Hàm kích hoạt chọn hàm bước: y = 1 nếu v ≥ 0, y = 0 nếu v &lt; 0. Hàm này khớp với yêu cầu “đạt” hoặc “không đạt”.</w:t>
      </w:r>
    </w:p>
    <w:p w14:paraId="142A8936">
      <w:pPr>
        <w:rPr>
          <w:rFonts w:hint="default"/>
          <w:lang w:val="en-US"/>
        </w:rPr>
      </w:pPr>
      <w:r>
        <w:rPr>
          <w:rFonts w:hint="default"/>
          <w:lang w:val="en-US"/>
        </w:rPr>
        <w:t>- Dùng dấu “≥” cho đúng đề: sinh viên có D đúng bằng 24 (v = 0) vẫn được chọn.</w:t>
      </w:r>
    </w:p>
    <w:p w14:paraId="1F882C9A">
      <w:pPr>
        <w:pStyle w:val="4"/>
        <w:numPr>
          <w:ilvl w:val="0"/>
          <w:numId w:val="13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Sơ đồ kiến trúc mạng</w:t>
      </w:r>
    </w:p>
    <w:p w14:paraId="4F444C5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28950" cy="1817370"/>
            <wp:effectExtent l="0" t="0" r="0" b="1905"/>
            <wp:docPr id="13" name="Picture 13" descr="p2_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2_q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9F9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Tính đầu ra với ba sinh viên</w:t>
      </w:r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684"/>
        <w:gridCol w:w="684"/>
        <w:gridCol w:w="684"/>
        <w:gridCol w:w="2487"/>
        <w:gridCol w:w="1285"/>
        <w:gridCol w:w="1543"/>
      </w:tblGrid>
      <w:tr w14:paraId="4DBA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5CF82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Sinh viên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69C7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x₁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FFD2B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x₂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DF0AB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x₃</w:t>
            </w:r>
          </w:p>
        </w:tc>
        <w:tc>
          <w:tcPr>
            <w:tcW w:w="146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BA07C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 = 2x₁ + x₂ + x₃</w:t>
            </w:r>
          </w:p>
        </w:tc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5B34C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v = D − 24</w:t>
            </w:r>
          </w:p>
        </w:tc>
        <w:tc>
          <w:tcPr>
            <w:tcW w:w="90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C191D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y</w:t>
            </w:r>
          </w:p>
        </w:tc>
      </w:tr>
      <w:tr w14:paraId="4D8F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F1F8D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SV1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CBB3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3.5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BD64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16CAF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146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0E89A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7 + 9 + 9 = 25</w:t>
            </w:r>
          </w:p>
        </w:tc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C1BCD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+1</w:t>
            </w:r>
          </w:p>
        </w:tc>
        <w:tc>
          <w:tcPr>
            <w:tcW w:w="90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B30F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 (đạt)</w:t>
            </w:r>
          </w:p>
        </w:tc>
      </w:tr>
      <w:tr w14:paraId="4CF8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F747D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SV2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4C58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3.0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BE8F2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4E983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146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23F37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6 + 8 + 9 = 23</w:t>
            </w:r>
          </w:p>
        </w:tc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7236A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−1</w:t>
            </w:r>
          </w:p>
        </w:tc>
        <w:tc>
          <w:tcPr>
            <w:tcW w:w="90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192E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0 (không đạt)</w:t>
            </w:r>
          </w:p>
        </w:tc>
      </w:tr>
      <w:tr w14:paraId="61B6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56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27D0B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SV3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1F36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4.0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87660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10</w:t>
            </w:r>
          </w:p>
        </w:tc>
        <w:tc>
          <w:tcPr>
            <w:tcW w:w="403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4CC77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10</w:t>
            </w:r>
          </w:p>
        </w:tc>
        <w:tc>
          <w:tcPr>
            <w:tcW w:w="1465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A99D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8 + 10 + 10 = 28</w:t>
            </w:r>
          </w:p>
        </w:tc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3D201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+4</w:t>
            </w:r>
          </w:p>
        </w:tc>
        <w:tc>
          <w:tcPr>
            <w:tcW w:w="909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93338">
            <w:pPr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 (đạt)</w:t>
            </w:r>
          </w:p>
        </w:tc>
      </w:tr>
    </w:tbl>
    <w:p w14:paraId="15CBEEB2">
      <w:pPr>
        <w:rPr>
          <w:rFonts w:hint="default"/>
          <w:lang w:val="en-US"/>
        </w:rPr>
      </w:pPr>
      <w:r>
        <w:rPr>
          <w:rFonts w:hint="default"/>
          <w:lang w:val="en-US"/>
        </w:rPr>
        <w:t>Cận trên của D là 2·4 + 10 + 10 = 28, nên ngưỡng 24 yêu cầu khá cao (khoảng 86% điểm tối đa).</w:t>
      </w:r>
    </w:p>
    <w:p w14:paraId="5D06D640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 Vì sao một perceptron giải được bài toán này</w:t>
      </w:r>
    </w:p>
    <w:p w14:paraId="2A8446E8">
      <w:pPr>
        <w:rPr>
          <w:rFonts w:hint="default"/>
          <w:lang w:val="en-US"/>
        </w:rPr>
      </w:pPr>
      <w:r>
        <w:rPr>
          <w:rFonts w:hint="default"/>
          <w:lang w:val="en-US"/>
        </w:rPr>
        <w:t>Một perceptron đơn là bộ phân lớp tuyến tính (DL07a): nó tách không gian đầu vào bằng siêu phẳng wᵀx + b = 0. Ở đây điều kiện đạt danh hiệu 2x₁ + x₂ + x₃ ≥ 24 chính là một nửa không gian trong ℝ³ (biên là mặt phẳng 2x₁ + x₂ + x₃ = 24), tức hai lớp “đạt / không đạt” tách tuyến tính được. Khác với XOR (DL07b), không cần tầng ẩn.</w:t>
      </w:r>
      <w:bookmarkStart w:id="0" w:name="_GoBack"/>
      <w:bookmarkEnd w:id="0"/>
    </w:p>
    <w:p w14:paraId="732B089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Câu 4. Sự thay đổi ranh giới phân loại khi đổi bias</w:t>
      </w:r>
    </w:p>
    <w:p w14:paraId="778E827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Tổng có trọng số sau khi đổi bias</w:t>
      </w:r>
    </w:p>
    <w:p w14:paraId="79D2E856">
      <w:pPr>
        <w:rPr>
          <w:rFonts w:hint="default"/>
          <w:lang w:val="en-US"/>
        </w:rPr>
      </w:pPr>
      <w:r>
        <w:rPr>
          <w:rFonts w:hint="default"/>
          <w:lang w:val="en-US"/>
        </w:rPr>
        <w:t>v = 2x₁ + x₂ + x₃ + b = D + b         (b là bias mới; ban đầu b = −24)</w:t>
      </w:r>
    </w:p>
    <w:p w14:paraId="0FACC6F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 Điều kiện phân loại theo bias mới</w:t>
      </w:r>
    </w:p>
    <w:p w14:paraId="1B12E5DE">
      <w:pPr>
        <w:rPr>
          <w:rFonts w:hint="default"/>
          <w:lang w:val="en-US"/>
        </w:rPr>
      </w:pPr>
      <w:r>
        <w:rPr>
          <w:rFonts w:hint="default"/>
          <w:lang w:val="en-US"/>
        </w:rPr>
        <w:t>Sinh viên đạt ⇔ v ≥ 0 ⇔ D ≥ −b. Ngưỡng điểm danh hiệu là T = −b; mặt phẳng ranh giới 2x₁ + x₂ + x₃ = −b luôn song song với mặt phẳng cũ.</w:t>
      </w:r>
    </w:p>
    <w:p w14:paraId="5902689D">
      <w:pPr>
        <w:pStyle w:val="4"/>
        <w:numPr>
          <w:ilvl w:val="0"/>
          <w:numId w:val="14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Chọn bias và suy ra ngưỡng</w:t>
      </w:r>
    </w:p>
    <w:p w14:paraId="03C7BC22">
      <w:pPr>
        <w:rPr>
          <w:rFonts w:hint="default"/>
          <w:lang w:val="en-US"/>
        </w:rPr>
      </w:pPr>
      <w:r>
        <w:rPr>
          <w:rFonts w:hint="default"/>
          <w:lang w:val="en-US"/>
        </w:rPr>
        <w:t>- Sau khi đổi bias thành b, v = D + b. Sinh viên đạt khi v ≥ 0, tức D ≥ −b. Ngưỡng điểm bằng −b.</w:t>
      </w:r>
    </w:p>
    <w:p w14:paraId="7DA55A24">
      <w:pPr>
        <w:rPr>
          <w:rFonts w:hint="default"/>
          <w:lang w:val="en-US"/>
        </w:rPr>
      </w:pPr>
      <w:r>
        <w:rPr>
          <w:rFonts w:hint="default"/>
          <w:lang w:val="en-US"/>
        </w:rPr>
        <w:t>- Chọn 6 giá trị: b = −20, −22, −24 (giá trị gốc), −26, −28, −30. Ngưỡng tương ứng là D ≥ 20, 22, 24, 26, 28, 30.</w:t>
      </w:r>
    </w:p>
    <w:p w14:paraId="335E4A66">
      <w:pPr>
        <w:pStyle w:val="4"/>
        <w:numPr>
          <w:ilvl w:val="0"/>
          <w:numId w:val="14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So sánh dữ liệu</w:t>
      </w:r>
    </w:p>
    <w:p w14:paraId="225DF7D2">
      <w:pPr>
        <w:rPr>
          <w:rFonts w:hint="default"/>
          <w:lang w:val="en-US"/>
        </w:rPr>
      </w:pPr>
      <w:r>
        <w:rPr>
          <w:rFonts w:hint="default"/>
          <w:lang w:val="en-US"/>
        </w:rPr>
        <w:t>- Điểm D của ba sinh viên: SV1 = 25, SV2 = 23, SV3 = 28.</w:t>
      </w:r>
    </w:p>
    <w:p w14:paraId="399AEA61">
      <w:pPr>
        <w:rPr>
          <w:rFonts w:hint="default"/>
          <w:lang w:val="en-US"/>
        </w:rPr>
      </w:pPr>
      <w:r>
        <w:rPr>
          <w:rFonts w:hint="default"/>
          <w:lang w:val="en-US"/>
        </w:rPr>
        <w:t>- Với mỗi bias, so D với ngưỡng (hoặc tính v = D + b):</w:t>
      </w:r>
    </w:p>
    <w:tbl>
      <w:tblPr>
        <w:tblStyle w:val="1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5"/>
        <w:gridCol w:w="1457"/>
        <w:gridCol w:w="1457"/>
        <w:gridCol w:w="1457"/>
        <w:gridCol w:w="1457"/>
        <w:gridCol w:w="1370"/>
      </w:tblGrid>
      <w:tr w14:paraId="3E45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59B9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Bias b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AD0F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Ngưỡng D ≥ −b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6392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SV1 (25)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241F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SV2 (23)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E563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SV3 (28)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7431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Số SV được chọn</w:t>
            </w:r>
          </w:p>
        </w:tc>
      </w:tr>
      <w:tr w14:paraId="0B57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22E4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−20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685B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20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5AD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5)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1703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3)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58D0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8)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7485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</w:tr>
      <w:tr w14:paraId="5745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B2F5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−22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93CD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22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702C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3)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0DD5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1)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3984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6)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128A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3</w:t>
            </w:r>
          </w:p>
        </w:tc>
      </w:tr>
      <w:tr w14:paraId="13F5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B748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−24 (gốc)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6EF8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24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AEA8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1)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6383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−1)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5563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4)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4C11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</w:t>
            </w:r>
          </w:p>
        </w:tc>
      </w:tr>
      <w:tr w14:paraId="64A8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5178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−26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095C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26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42B6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−1)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A486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−3)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D4FF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2)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D5CC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</w:tr>
      <w:tr w14:paraId="17B7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56B0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−28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4281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28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733E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−3)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D27C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−5)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7E94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Đạt (v = 0)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1D83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1</w:t>
            </w:r>
          </w:p>
        </w:tc>
      </w:tr>
      <w:tr w14:paraId="3FA2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4FCF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−30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43BF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D ≥ 30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F389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−5)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1E35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−7)</w:t>
            </w:r>
          </w:p>
        </w:tc>
        <w:tc>
          <w:tcPr>
            <w:tcW w:w="858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1D47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Không (v = −2)</w:t>
            </w:r>
          </w:p>
        </w:tc>
        <w:tc>
          <w:tcPr>
            <w:tcW w:w="807" w:type="pct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8A12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0</w:t>
            </w:r>
          </w:p>
        </w:tc>
      </w:tr>
    </w:tbl>
    <w:p w14:paraId="0A85F1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43580" cy="1784350"/>
            <wp:effectExtent l="0" t="0" r="4445" b="6350"/>
            <wp:docPr id="15" name="Picture 15" descr="p2_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2_q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1B4D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Nhận xét</w:t>
      </w:r>
    </w:p>
    <w:p w14:paraId="126E007F">
      <w:pPr>
        <w:rPr>
          <w:rFonts w:hint="default"/>
          <w:lang w:val="en-US"/>
        </w:rPr>
      </w:pPr>
      <w:r>
        <w:rPr>
          <w:rFonts w:hint="default"/>
          <w:lang w:val="en-US"/>
        </w:rPr>
        <w:t>- Bias giảm (âm hơn) ⇒ ngưỡng −b tăng ⇒ tiêu chí khắt khe hơn, số sinh viên được chọn giảm: 3 → 3 → 2 → 1 → 1 → 0 khi b đi từ −20 đến −30. Danh sách sau luôn là tập con của danh sách trước.</w:t>
      </w:r>
    </w:p>
    <w:p w14:paraId="7BD35C0A">
      <w:pPr>
        <w:rPr>
          <w:rFonts w:hint="default"/>
          <w:lang w:val="en-US"/>
        </w:rPr>
      </w:pPr>
      <w:r>
        <w:rPr>
          <w:rFonts w:hint="default"/>
          <w:lang w:val="en-US"/>
        </w:rPr>
        <w:t>- Bias tăng (gần 0 hoặc dương hơn) ⇒ ngưỡng giảm ⇒ tiêu chí dễ dãi hơn, nhiều sinh viên được chọn hơn (b = −20 thì cả ba đều đạt).</w:t>
      </w:r>
    </w:p>
    <w:p w14:paraId="63FE03B7">
      <w:pPr>
        <w:rPr>
          <w:rFonts w:hint="default"/>
          <w:lang w:val="en-US"/>
        </w:rPr>
      </w:pPr>
      <w:r>
        <w:rPr>
          <w:rFonts w:hint="default"/>
          <w:lang w:val="en-US"/>
        </w:rPr>
        <w:t>- SV3 (D = 28) là sinh viên “bền” nhất: vẫn được chọn cho đến khi b &lt; −28; SV2 (D = 23) bị loại ngay khi b &lt; −23.</w:t>
      </w:r>
    </w:p>
    <w:p w14:paraId="072C091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 Vai trò của bias</w:t>
      </w:r>
    </w:p>
    <w:p w14:paraId="617750EB">
      <w:pPr>
        <w:rPr>
          <w:rFonts w:hint="default"/>
          <w:lang w:val="en-US"/>
        </w:rPr>
      </w:pPr>
      <w:r>
        <w:rPr>
          <w:rFonts w:hint="default"/>
          <w:lang w:val="en-US"/>
        </w:rPr>
        <w:t>Trọng số w = (2, 1, 1) quyết định hướng của mặt phẳng ranh giới (mức độ quan trọng của từng tiêu chí), còn bias b quyết định vị trí của nó, hay chính là ngưỡng điểm −b. Thay đổi bias chỉ tịnh tiến mặt phẳng ranh giới (dịch một đoạn |Δb|/‖w‖ = |Δb|/√6) mà không đổi cách tính điểm D; nhờ đó nhà trường có thể nâng hay hạ chuẩn danh hiệu mà không phải đổi trọng số các tiêu chí.</w:t>
      </w:r>
    </w:p>
    <w:p w14:paraId="5B70C0F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29C7F8"/>
    <w:multiLevelType w:val="singleLevel"/>
    <w:tmpl w:val="AF29C7F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66E0A20"/>
    <w:multiLevelType w:val="singleLevel"/>
    <w:tmpl w:val="D66E0A20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B034691"/>
    <w:multiLevelType w:val="singleLevel"/>
    <w:tmpl w:val="2B034691"/>
    <w:lvl w:ilvl="0" w:tentative="0">
      <w:start w:val="3"/>
      <w:numFmt w:val="decimal"/>
      <w:suff w:val="space"/>
      <w:lvlText w:val="%1."/>
      <w:lvlJc w:val="left"/>
    </w:lvl>
  </w:abstractNum>
  <w:abstractNum w:abstractNumId="13">
    <w:nsid w:val="4A02A6ED"/>
    <w:multiLevelType w:val="singleLevel"/>
    <w:tmpl w:val="4A02A6ED"/>
    <w:lvl w:ilvl="0" w:tentative="0">
      <w:start w:val="3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F702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DF1BA2"/>
    <w:rsid w:val="07141D28"/>
    <w:rsid w:val="071A2D33"/>
    <w:rsid w:val="0C921859"/>
    <w:rsid w:val="0EAE6622"/>
    <w:rsid w:val="0F9B7EC5"/>
    <w:rsid w:val="104D064D"/>
    <w:rsid w:val="112F3D99"/>
    <w:rsid w:val="12937E8F"/>
    <w:rsid w:val="12B55497"/>
    <w:rsid w:val="1429596A"/>
    <w:rsid w:val="14F03BE9"/>
    <w:rsid w:val="173E20A6"/>
    <w:rsid w:val="176026E9"/>
    <w:rsid w:val="18BD2625"/>
    <w:rsid w:val="1C57790E"/>
    <w:rsid w:val="1D667ACB"/>
    <w:rsid w:val="1E9736C0"/>
    <w:rsid w:val="242D3C66"/>
    <w:rsid w:val="266A6A94"/>
    <w:rsid w:val="2678359E"/>
    <w:rsid w:val="270A6A86"/>
    <w:rsid w:val="29257014"/>
    <w:rsid w:val="2B5F2D34"/>
    <w:rsid w:val="2C2921E0"/>
    <w:rsid w:val="2EC65FA2"/>
    <w:rsid w:val="30D7502F"/>
    <w:rsid w:val="31901DBB"/>
    <w:rsid w:val="31AA469D"/>
    <w:rsid w:val="320421C2"/>
    <w:rsid w:val="34860FB8"/>
    <w:rsid w:val="36F24934"/>
    <w:rsid w:val="370623B0"/>
    <w:rsid w:val="380769FB"/>
    <w:rsid w:val="39954F08"/>
    <w:rsid w:val="39F71729"/>
    <w:rsid w:val="3BEF38C7"/>
    <w:rsid w:val="3C3641D7"/>
    <w:rsid w:val="3C5D4096"/>
    <w:rsid w:val="3D5236AA"/>
    <w:rsid w:val="3F3D1F51"/>
    <w:rsid w:val="3F8F2C54"/>
    <w:rsid w:val="486D0AE8"/>
    <w:rsid w:val="488657C6"/>
    <w:rsid w:val="4DB76A0C"/>
    <w:rsid w:val="4DBA0822"/>
    <w:rsid w:val="501C4F7D"/>
    <w:rsid w:val="51B44826"/>
    <w:rsid w:val="53240B25"/>
    <w:rsid w:val="5334770E"/>
    <w:rsid w:val="54791FA3"/>
    <w:rsid w:val="563611BE"/>
    <w:rsid w:val="5FF14274"/>
    <w:rsid w:val="61606367"/>
    <w:rsid w:val="6595362A"/>
    <w:rsid w:val="664839DE"/>
    <w:rsid w:val="66D01003"/>
    <w:rsid w:val="66D435C2"/>
    <w:rsid w:val="68B83154"/>
    <w:rsid w:val="69631387"/>
    <w:rsid w:val="6AE87D9C"/>
    <w:rsid w:val="6DDF3EE6"/>
    <w:rsid w:val="6EEF3434"/>
    <w:rsid w:val="6F8C3E69"/>
    <w:rsid w:val="705F702D"/>
    <w:rsid w:val="71860389"/>
    <w:rsid w:val="74853EB9"/>
    <w:rsid w:val="74B7598C"/>
    <w:rsid w:val="75660FA8"/>
    <w:rsid w:val="75D812E7"/>
    <w:rsid w:val="76D55E4D"/>
    <w:rsid w:val="7B29461C"/>
    <w:rsid w:val="7E07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0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840" w:beforeAutospacing="1" w:after="840" w:afterAutospacing="1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after="120" w:line="240" w:lineRule="auto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after="12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2501</Words>
  <Characters>6945</Characters>
  <Lines>0</Lines>
  <Paragraphs>0</Paragraphs>
  <TotalTime>1</TotalTime>
  <ScaleCrop>false</ScaleCrop>
  <LinksUpToDate>false</LinksUpToDate>
  <CharactersWithSpaces>9073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2026-10-25T14:45:00Z</dcterms:created>
  <dc:creator>Lê Châu Kỳ</dc:creator>
  <cp:lastModifiedBy>Lê Châu Kỳ</cp:lastModifiedBy>
  <dcterms:modified xsi:type="dcterms:W3CDTF">2026-10-27T15:26:12Z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A914A5B31D6C4325B5817A7D4E3FA4B3_11</vt:lpwstr>
  </property>
  <property fmtid="{D5CDD505-2E9C-101B-9397-08002B2CF9AE}" pid="4" name="KSOTemplateDocerSaveRecord">
    <vt:lpwstr>eyJoZGlkIjoiMzkwNTA4NzMzMjVhYWI1ODI2YWZlZjY1MjNkZGM3ZWIiLCJ1c2VySWQiOiIxMzkxODYyNjI5NjIwIn0=</vt:lpwstr>
  </property>
</Properties>
</file>